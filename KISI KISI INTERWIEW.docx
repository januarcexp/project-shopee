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965EF"/>
    <w:p w14:paraId="6D788022">
      <w:pPr>
        <w:jc w:val="center"/>
        <w:rPr>
          <w:rFonts w:hint="default"/>
          <w:b/>
          <w:bCs/>
          <w:sz w:val="28"/>
          <w:szCs w:val="28"/>
          <w:lang w:val="en-US"/>
        </w:rPr>
      </w:pPr>
      <w:r>
        <w:rPr>
          <w:rFonts w:hint="default"/>
          <w:b/>
          <w:bCs/>
          <w:sz w:val="28"/>
          <w:szCs w:val="28"/>
          <w:lang w:val="en-US"/>
        </w:rPr>
        <w:t>KISI KISI INTERWIEW</w:t>
      </w:r>
    </w:p>
    <w:p w14:paraId="67319499">
      <w:pPr>
        <w:jc w:val="center"/>
        <w:rPr>
          <w:rFonts w:hint="default"/>
          <w:b/>
          <w:bCs/>
          <w:sz w:val="28"/>
          <w:szCs w:val="28"/>
          <w:lang w:val="en-US"/>
        </w:rPr>
      </w:pPr>
    </w:p>
    <w:p w14:paraId="58A500C0">
      <w:pPr>
        <w:jc w:val="both"/>
        <w:rPr>
          <w:rFonts w:hint="default"/>
          <w:b/>
          <w:bCs/>
          <w:sz w:val="28"/>
          <w:szCs w:val="28"/>
          <w:lang w:val="en-US"/>
        </w:rPr>
      </w:pPr>
    </w:p>
    <w:p w14:paraId="3B83FFEA">
      <w:pPr>
        <w:spacing w:line="360" w:lineRule="auto"/>
        <w:jc w:val="both"/>
        <w:rPr>
          <w:rFonts w:hint="default"/>
          <w:b w:val="0"/>
          <w:bCs w:val="0"/>
          <w:sz w:val="24"/>
          <w:szCs w:val="24"/>
          <w:lang w:val="en-US"/>
        </w:rPr>
      </w:pPr>
      <w:r>
        <w:rPr>
          <w:rFonts w:hint="default"/>
          <w:b w:val="0"/>
          <w:bCs w:val="0"/>
          <w:sz w:val="24"/>
          <w:szCs w:val="24"/>
          <w:lang w:val="en-US"/>
        </w:rPr>
        <w:t>Pertanyaan dari saya :</w:t>
      </w:r>
    </w:p>
    <w:p w14:paraId="03FAFAD8">
      <w:pPr>
        <w:numPr>
          <w:ilvl w:val="0"/>
          <w:numId w:val="11"/>
        </w:numPr>
        <w:spacing w:line="360" w:lineRule="auto"/>
        <w:ind w:left="425" w:leftChars="0" w:hanging="425" w:firstLineChars="0"/>
        <w:jc w:val="both"/>
        <w:rPr>
          <w:rFonts w:hint="default"/>
          <w:b w:val="0"/>
          <w:bCs w:val="0"/>
          <w:sz w:val="24"/>
          <w:szCs w:val="24"/>
          <w:lang w:val="en-US"/>
        </w:rPr>
      </w:pPr>
      <w:r>
        <w:rPr>
          <w:rFonts w:hint="default"/>
          <w:b w:val="0"/>
          <w:bCs w:val="0"/>
          <w:sz w:val="24"/>
          <w:szCs w:val="24"/>
          <w:lang w:val="en-US"/>
        </w:rPr>
        <w:t>Apakah ada hal yang menurut bapak/ibu yang perlu saya lengkapi agar lebih sesuai dengan posisi ini?</w:t>
      </w:r>
    </w:p>
    <w:p w14:paraId="5C377895">
      <w:pPr>
        <w:numPr>
          <w:numId w:val="0"/>
        </w:numPr>
        <w:spacing w:line="360" w:lineRule="auto"/>
        <w:ind w:leftChars="0"/>
        <w:jc w:val="both"/>
        <w:rPr>
          <w:rFonts w:hint="default"/>
          <w:b w:val="0"/>
          <w:bCs w:val="0"/>
          <w:sz w:val="24"/>
          <w:szCs w:val="24"/>
          <w:lang w:val="en-US"/>
        </w:rPr>
      </w:pPr>
    </w:p>
    <w:p w14:paraId="31962F2D">
      <w:pPr>
        <w:numPr>
          <w:ilvl w:val="0"/>
          <w:numId w:val="12"/>
        </w:numPr>
        <w:spacing w:line="360" w:lineRule="auto"/>
        <w:ind w:left="420" w:leftChars="0" w:hanging="420" w:firstLineChars="0"/>
        <w:jc w:val="both"/>
        <w:rPr>
          <w:rFonts w:hint="default"/>
          <w:b w:val="0"/>
          <w:bCs w:val="0"/>
          <w:sz w:val="24"/>
          <w:szCs w:val="24"/>
          <w:lang w:val="en-US"/>
        </w:rPr>
      </w:pPr>
      <w:r>
        <w:rPr>
          <w:rFonts w:hint="default"/>
          <w:b w:val="0"/>
          <w:bCs w:val="0"/>
          <w:sz w:val="24"/>
          <w:szCs w:val="24"/>
          <w:lang w:val="en-US"/>
        </w:rPr>
        <w:t>Bagi kamu yang akan mengikuti tahapan psikotes di</w:t>
      </w:r>
      <w:r>
        <w:rPr>
          <w:rFonts w:hint="default"/>
          <w:b w:val="0"/>
          <w:bCs w:val="0"/>
          <w:sz w:val="24"/>
          <w:szCs w:val="24"/>
          <w:highlight w:val="cyan"/>
          <w:lang w:val="en-US"/>
        </w:rPr>
        <w:t xml:space="preserve"> PT Mitracomm Ekasarana,</w:t>
      </w:r>
      <w:r>
        <w:rPr>
          <w:rFonts w:hint="default"/>
          <w:b w:val="0"/>
          <w:bCs w:val="0"/>
          <w:sz w:val="24"/>
          <w:szCs w:val="24"/>
          <w:lang w:val="en-US"/>
        </w:rPr>
        <w:t xml:space="preserve"> berikut ada beberapa kisi-kisi soal yang mungkin dapat kalian pelajari terlebih dahulu:</w:t>
      </w:r>
    </w:p>
    <w:p w14:paraId="314CA65D">
      <w:pPr>
        <w:numPr>
          <w:ilvl w:val="0"/>
          <w:numId w:val="13"/>
        </w:numPr>
        <w:spacing w:line="360" w:lineRule="auto"/>
        <w:ind w:left="845" w:leftChars="0" w:hanging="425" w:firstLineChars="0"/>
        <w:jc w:val="both"/>
        <w:rPr>
          <w:rFonts w:hint="default"/>
          <w:b w:val="0"/>
          <w:bCs w:val="0"/>
          <w:sz w:val="24"/>
          <w:szCs w:val="24"/>
          <w:lang w:val="en-US"/>
        </w:rPr>
      </w:pPr>
      <w:r>
        <w:rPr>
          <w:rFonts w:hint="default"/>
          <w:b w:val="0"/>
          <w:bCs w:val="0"/>
          <w:sz w:val="24"/>
          <w:szCs w:val="24"/>
          <w:lang w:val="en-US"/>
        </w:rPr>
        <w:t>Tes mengetik cepat dan akurat ( test mengetik angka, kata bah</w:t>
      </w:r>
      <w:bookmarkStart w:id="0" w:name="_GoBack"/>
      <w:bookmarkEnd w:id="0"/>
      <w:r>
        <w:rPr>
          <w:rFonts w:hint="default"/>
          <w:b w:val="0"/>
          <w:bCs w:val="0"/>
          <w:sz w:val="24"/>
          <w:szCs w:val="24"/>
          <w:lang w:val="en-US"/>
        </w:rPr>
        <w:t>asa Inggris , kata bahasa Indonesia)</w:t>
      </w:r>
    </w:p>
    <w:p w14:paraId="53CFAA04">
      <w:pPr>
        <w:numPr>
          <w:ilvl w:val="0"/>
          <w:numId w:val="13"/>
        </w:numPr>
        <w:spacing w:line="360" w:lineRule="auto"/>
        <w:ind w:left="845" w:leftChars="0" w:hanging="425" w:firstLineChars="0"/>
        <w:jc w:val="both"/>
        <w:rPr>
          <w:rFonts w:hint="default"/>
          <w:b w:val="0"/>
          <w:bCs w:val="0"/>
          <w:sz w:val="24"/>
          <w:szCs w:val="24"/>
          <w:lang w:val="en-US"/>
        </w:rPr>
      </w:pPr>
      <w:r>
        <w:rPr>
          <w:rFonts w:hint="default"/>
          <w:b w:val="0"/>
          <w:bCs w:val="0"/>
          <w:sz w:val="24"/>
          <w:szCs w:val="24"/>
          <w:lang w:val="en-US"/>
        </w:rPr>
        <w:t>Soal bahasa inggris ( melanjutkan dialog, melengkapi paragraf, soal dalam bentuk pilihan ganda)</w:t>
      </w:r>
    </w:p>
    <w:p w14:paraId="1EFE236A">
      <w:pPr>
        <w:numPr>
          <w:ilvl w:val="0"/>
          <w:numId w:val="13"/>
        </w:numPr>
        <w:spacing w:line="360" w:lineRule="auto"/>
        <w:ind w:left="845" w:leftChars="0" w:hanging="425" w:firstLineChars="0"/>
        <w:jc w:val="both"/>
        <w:rPr>
          <w:rFonts w:hint="default"/>
          <w:b w:val="0"/>
          <w:bCs w:val="0"/>
          <w:sz w:val="24"/>
          <w:szCs w:val="24"/>
          <w:lang w:val="en-US"/>
        </w:rPr>
      </w:pPr>
      <w:r>
        <w:rPr>
          <w:rFonts w:hint="default"/>
          <w:b w:val="0"/>
          <w:bCs w:val="0"/>
          <w:sz w:val="24"/>
          <w:szCs w:val="24"/>
          <w:lang w:val="en-US"/>
        </w:rPr>
        <w:t>Test analogi kata</w:t>
      </w:r>
    </w:p>
    <w:p w14:paraId="54C47286">
      <w:pPr>
        <w:numPr>
          <w:ilvl w:val="0"/>
          <w:numId w:val="13"/>
        </w:numPr>
        <w:spacing w:line="360" w:lineRule="auto"/>
        <w:ind w:left="845" w:leftChars="0" w:hanging="425" w:firstLineChars="0"/>
        <w:jc w:val="both"/>
        <w:rPr>
          <w:rFonts w:hint="default"/>
          <w:b w:val="0"/>
          <w:bCs w:val="0"/>
          <w:sz w:val="24"/>
          <w:szCs w:val="24"/>
          <w:lang w:val="en-US"/>
        </w:rPr>
      </w:pPr>
      <w:r>
        <w:rPr>
          <w:rFonts w:hint="default"/>
          <w:b w:val="0"/>
          <w:bCs w:val="0"/>
          <w:sz w:val="24"/>
          <w:szCs w:val="24"/>
          <w:lang w:val="en-US"/>
        </w:rPr>
        <w:t>Tes melanjutkan gambar</w:t>
      </w:r>
    </w:p>
    <w:p w14:paraId="583DEEDE">
      <w:pPr>
        <w:numPr>
          <w:ilvl w:val="0"/>
          <w:numId w:val="13"/>
        </w:numPr>
        <w:spacing w:line="360" w:lineRule="auto"/>
        <w:ind w:left="845" w:leftChars="0" w:hanging="425" w:firstLineChars="0"/>
        <w:jc w:val="both"/>
        <w:rPr>
          <w:rFonts w:hint="default"/>
          <w:b w:val="0"/>
          <w:bCs w:val="0"/>
          <w:sz w:val="24"/>
          <w:szCs w:val="24"/>
          <w:lang w:val="en-US"/>
        </w:rPr>
      </w:pPr>
      <w:r>
        <w:rPr>
          <w:rFonts w:hint="default"/>
          <w:b w:val="0"/>
          <w:bCs w:val="0"/>
          <w:sz w:val="24"/>
          <w:szCs w:val="24"/>
          <w:lang w:val="en-US"/>
        </w:rPr>
        <w:t>Test deret angka</w:t>
      </w:r>
    </w:p>
    <w:p w14:paraId="3EBC60E7">
      <w:pPr>
        <w:numPr>
          <w:ilvl w:val="0"/>
          <w:numId w:val="13"/>
        </w:numPr>
        <w:spacing w:line="360" w:lineRule="auto"/>
        <w:ind w:left="845" w:leftChars="0" w:hanging="425" w:firstLineChars="0"/>
        <w:jc w:val="both"/>
        <w:rPr>
          <w:rFonts w:hint="default"/>
          <w:b w:val="0"/>
          <w:bCs w:val="0"/>
          <w:sz w:val="24"/>
          <w:szCs w:val="24"/>
          <w:lang w:val="en-US"/>
        </w:rPr>
      </w:pPr>
      <w:r>
        <w:rPr>
          <w:rFonts w:hint="default"/>
          <w:b w:val="0"/>
          <w:bCs w:val="0"/>
          <w:sz w:val="24"/>
          <w:szCs w:val="24"/>
          <w:lang w:val="en-US"/>
        </w:rPr>
        <w:t>Tes psikologi kepribadian ( memilih pernyataan yang paling sesuai dengan kepribadian anda)</w:t>
      </w:r>
    </w:p>
    <w:p w14:paraId="74478D9F">
      <w:pPr>
        <w:spacing w:line="360" w:lineRule="auto"/>
        <w:jc w:val="both"/>
        <w:rPr>
          <w:rFonts w:hint="default"/>
          <w:sz w:val="24"/>
          <w:szCs w:val="24"/>
          <w:lang w:val="en-US"/>
        </w:rPr>
        <w:sectPr>
          <w:pgSz w:w="11906" w:h="16838"/>
          <w:pgMar w:top="567" w:right="1800" w:bottom="1440" w:left="709" w:header="720" w:footer="720" w:gutter="0"/>
          <w:cols w:space="0" w:num="1"/>
          <w:rtlGutter w:val="0"/>
          <w:docGrid w:linePitch="360" w:charSpace="0"/>
        </w:sectPr>
      </w:pPr>
    </w:p>
    <w:p w14:paraId="2CA7DE23">
      <w:pPr>
        <w:spacing w:line="360" w:lineRule="auto"/>
        <w:jc w:val="both"/>
        <w:rPr>
          <w:rFonts w:hint="default"/>
          <w:sz w:val="24"/>
          <w:szCs w:val="24"/>
          <w:lang w:val="en-US"/>
        </w:rPr>
        <w:sectPr>
          <w:pgSz w:w="11906" w:h="16838"/>
          <w:pgMar w:top="567" w:right="1800" w:bottom="1440" w:left="709" w:header="720" w:footer="720" w:gutter="0"/>
          <w:cols w:space="0" w:num="1"/>
          <w:rtlGutter w:val="0"/>
          <w:docGrid w:linePitch="360" w:charSpace="0"/>
        </w:sectPr>
      </w:pPr>
    </w:p>
    <w:p w14:paraId="341772FD">
      <w:pPr>
        <w:spacing w:line="360" w:lineRule="auto"/>
        <w:jc w:val="both"/>
        <w:rPr>
          <w:rFonts w:hint="default"/>
          <w:sz w:val="24"/>
          <w:szCs w:val="24"/>
          <w:lang w:val="en-US"/>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7388"/>
      </w:tblGrid>
      <w:tr w14:paraId="1B8BE748">
        <w:tc>
          <w:tcPr>
            <w:tcW w:w="2225" w:type="dxa"/>
          </w:tcPr>
          <w:p w14:paraId="670DD0EF">
            <w:pPr>
              <w:widowControl w:val="0"/>
              <w:spacing w:line="360" w:lineRule="auto"/>
              <w:jc w:val="both"/>
              <w:rPr>
                <w:rFonts w:hint="default"/>
                <w:sz w:val="24"/>
                <w:szCs w:val="24"/>
                <w:vertAlign w:val="baseline"/>
                <w:lang w:val="en-US"/>
              </w:rPr>
            </w:pPr>
            <w:r>
              <w:rPr>
                <w:rFonts w:hint="default"/>
                <w:sz w:val="24"/>
                <w:szCs w:val="24"/>
                <w:lang w:val="en-US"/>
              </w:rPr>
              <w:t>Deskripsi KULIAH</w:t>
            </w:r>
          </w:p>
        </w:tc>
        <w:tc>
          <w:tcPr>
            <w:tcW w:w="7388" w:type="dxa"/>
          </w:tcPr>
          <w:p w14:paraId="35C2D58D">
            <w:pPr>
              <w:widowControl w:val="0"/>
              <w:spacing w:line="360" w:lineRule="auto"/>
              <w:jc w:val="both"/>
              <w:rPr>
                <w:rFonts w:hint="default"/>
                <w:sz w:val="24"/>
                <w:szCs w:val="24"/>
                <w:lang w:val="en-US"/>
              </w:rPr>
            </w:pPr>
            <w:r>
              <w:rPr>
                <w:rFonts w:hint="default"/>
                <w:sz w:val="24"/>
                <w:szCs w:val="24"/>
                <w:lang w:val="en-US"/>
              </w:rPr>
              <w:t>Terbiasa melakukan analisis sistem pada aplikasi yang dikembangkan bersama tim/kelompok. Saya berperan dalam melakukan pengujian aplikasi menggunakan metode black box testing untuk memastikan fungsionalitas berjalan sesuai kebutuhan. Saya terbiasa menemukan, mendokumentasikan, dan menganalisis bug atau defect yang muncul selama proses pengembangan. Saya juga terlibat dalam evaluasi dan analisis proyek untuk meningkatkan efisiensi sistem serta kualitas hasil pengembangan secara keseluruhan.</w:t>
            </w:r>
          </w:p>
          <w:p w14:paraId="28001782">
            <w:pPr>
              <w:widowControl w:val="0"/>
              <w:spacing w:line="360" w:lineRule="auto"/>
              <w:jc w:val="both"/>
              <w:rPr>
                <w:rFonts w:hint="default"/>
                <w:sz w:val="24"/>
                <w:szCs w:val="24"/>
                <w:vertAlign w:val="baseline"/>
                <w:lang w:val="en-US"/>
              </w:rPr>
            </w:pPr>
          </w:p>
        </w:tc>
      </w:tr>
      <w:tr w14:paraId="14406ED5">
        <w:tc>
          <w:tcPr>
            <w:tcW w:w="2225" w:type="dxa"/>
          </w:tcPr>
          <w:p w14:paraId="5F0CA521">
            <w:pPr>
              <w:widowControl w:val="0"/>
              <w:spacing w:line="360" w:lineRule="auto"/>
              <w:jc w:val="both"/>
              <w:rPr>
                <w:rFonts w:hint="default"/>
                <w:sz w:val="24"/>
                <w:szCs w:val="24"/>
                <w:vertAlign w:val="baseline"/>
                <w:lang w:val="en-US"/>
              </w:rPr>
            </w:pPr>
            <w:r>
              <w:rPr>
                <w:rFonts w:hint="default"/>
                <w:sz w:val="24"/>
                <w:szCs w:val="24"/>
                <w:vertAlign w:val="baseline"/>
                <w:lang w:val="en-US"/>
              </w:rPr>
              <w:t>Deskripsi Tentang Diri saya</w:t>
            </w:r>
          </w:p>
        </w:tc>
        <w:tc>
          <w:tcPr>
            <w:tcW w:w="7388" w:type="dxa"/>
          </w:tcPr>
          <w:p w14:paraId="6D980309">
            <w:pPr>
              <w:widowControl w:val="0"/>
              <w:spacing w:line="360" w:lineRule="auto"/>
              <w:jc w:val="both"/>
              <w:rPr>
                <w:rFonts w:hint="default"/>
                <w:sz w:val="24"/>
                <w:szCs w:val="24"/>
                <w:vertAlign w:val="baseline"/>
                <w:lang w:val="en-US"/>
              </w:rPr>
            </w:pPr>
            <w:r>
              <w:rPr>
                <w:rFonts w:hint="default"/>
                <w:sz w:val="24"/>
                <w:szCs w:val="24"/>
                <w:lang w:val="en-US"/>
              </w:rPr>
              <w:t>Lulusan Universitas Serang Raya, Fakultas Teknologi Informasi yang memiliki motivasi tinggi untuk berkarir sebagai QA Software Tester. Memiliki kemampuan di bidang automation testing menggunakan Playwright, pengelolaan versi kode dengan Git, GitHub, dan GitLab, serta pemrograman dengan JavaScript, TypeScript, dan Python. Terampil dalam membuat test case, mendeteksi bug, dan analisis kualitas perangkat lunak, dengan orientasi teliti, detail, dan sistematis. Mampu bekerja dalam tim maupun individu, didukung oleh inisiatif, komunikasi yang baik, dan semangat untuk memastikan kualitas perangkat lunak sesuai standar.</w:t>
            </w:r>
          </w:p>
          <w:p w14:paraId="70DF9059">
            <w:pPr>
              <w:widowControl w:val="0"/>
              <w:spacing w:line="360" w:lineRule="auto"/>
              <w:jc w:val="both"/>
              <w:rPr>
                <w:rFonts w:hint="default"/>
                <w:sz w:val="24"/>
                <w:szCs w:val="24"/>
                <w:vertAlign w:val="baseline"/>
                <w:lang w:val="en-US"/>
              </w:rPr>
            </w:pPr>
          </w:p>
        </w:tc>
      </w:tr>
    </w:tbl>
    <w:p w14:paraId="5FBFD657">
      <w:pPr>
        <w:spacing w:line="360" w:lineRule="auto"/>
        <w:jc w:val="both"/>
        <w:rPr>
          <w:rFonts w:hint="default"/>
          <w:sz w:val="24"/>
          <w:szCs w:val="24"/>
          <w:lang w:val="en-US"/>
        </w:rPr>
      </w:pPr>
      <w:r>
        <w:rPr>
          <w:rFonts w:hint="default"/>
          <w:sz w:val="24"/>
          <w:szCs w:val="24"/>
          <w:lang w:val="en-US"/>
        </w:rPr>
        <w:t xml:space="preserve"> </w:t>
      </w:r>
    </w:p>
    <w:sectPr>
      <w:pgSz w:w="11906" w:h="16838"/>
      <w:pgMar w:top="567" w:right="1800" w:bottom="1440" w:left="709"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0"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Open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E0C9C"/>
    <w:multiLevelType w:val="singleLevel"/>
    <w:tmpl w:val="8BEE0C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BEF8455"/>
    <w:multiLevelType w:val="singleLevel"/>
    <w:tmpl w:val="9BEF8455"/>
    <w:lvl w:ilvl="0" w:tentative="0">
      <w:start w:val="1"/>
      <w:numFmt w:val="decimal"/>
      <w:lvlText w:val="%1."/>
      <w:lvlJc w:val="left"/>
      <w:pPr>
        <w:tabs>
          <w:tab w:val="left" w:pos="425"/>
        </w:tabs>
        <w:ind w:left="425" w:leftChars="0" w:hanging="425"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7B7F6A97"/>
    <w:multiLevelType w:val="singleLevel"/>
    <w:tmpl w:val="7B7F6A97"/>
    <w:lvl w:ilvl="0" w:tentative="0">
      <w:start w:val="1"/>
      <w:numFmt w:val="decimal"/>
      <w:lvlText w:val="%1."/>
      <w:lvlJc w:val="left"/>
      <w:pPr>
        <w:tabs>
          <w:tab w:val="left" w:pos="845"/>
        </w:tabs>
        <w:ind w:left="845" w:leftChars="0" w:hanging="425" w:firstLineChars="0"/>
      </w:pPr>
      <w:rPr>
        <w:rFonts w:hint="default"/>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FF39F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6AFF39FA"/>
    <w:rsid w:val="77B3AFB8"/>
    <w:rsid w:val="7FBB64F0"/>
    <w:rsid w:val="BAED0198"/>
    <w:rsid w:val="BFD69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1056</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2026-01-13T23:36:00Z</dcterms:created>
  <dc:creator>Cipta Januardika</dc:creator>
  <cp:lastModifiedBy>Cipta Januardika</cp:lastModifiedBy>
  <dcterms:modified xsi:type="dcterms:W3CDTF">2026-01-19T17:05:45Z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611575DD45CBAC97C6AF65699703F1E9_41</vt:lpwstr>
  </property>
</Properties>
</file>